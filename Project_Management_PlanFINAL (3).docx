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D18" w:rsidRPr="00877892" w:rsidRDefault="00D75D18" w:rsidP="005E6D0E">
      <w:pPr>
        <w:keepLines/>
        <w:spacing w:after="120" w:line="240" w:lineRule="auto"/>
        <w:jc w:val="center"/>
        <w:rPr>
          <w:rFonts w:ascii="Times New Roman" w:hAnsi="Times New Roman" w:cs="Times New Roman"/>
          <w:b/>
          <w:color w:val="000000"/>
        </w:rPr>
      </w:pPr>
    </w:p>
    <w:p w:rsidR="00D75D18" w:rsidRPr="00877892" w:rsidRDefault="00D75D18" w:rsidP="005E6D0E">
      <w:pPr>
        <w:keepLines/>
        <w:spacing w:after="120" w:line="240" w:lineRule="auto"/>
        <w:jc w:val="center"/>
        <w:rPr>
          <w:rFonts w:ascii="Times New Roman" w:hAnsi="Times New Roman" w:cs="Times New Roman"/>
          <w:b/>
          <w:color w:val="000000"/>
        </w:rPr>
      </w:pPr>
    </w:p>
    <w:p w:rsidR="00D75D18" w:rsidRPr="00877892" w:rsidRDefault="00D75D18" w:rsidP="005E6D0E">
      <w:pPr>
        <w:keepLines/>
        <w:spacing w:after="120" w:line="240" w:lineRule="auto"/>
        <w:jc w:val="center"/>
        <w:rPr>
          <w:rFonts w:ascii="Times New Roman" w:hAnsi="Times New Roman" w:cs="Times New Roman"/>
          <w:lang w:val="en-GB" w:eastAsia="en-GB"/>
        </w:rPr>
      </w:pPr>
    </w:p>
    <w:p w:rsidR="00D75D18" w:rsidRPr="00877892" w:rsidRDefault="00550917" w:rsidP="005E6D0E">
      <w:pPr>
        <w:keepLines/>
        <w:spacing w:after="120" w:line="240" w:lineRule="auto"/>
        <w:jc w:val="center"/>
        <w:rPr>
          <w:rFonts w:ascii="Times New Roman" w:hAnsi="Times New Roman" w:cs="Times New Roman"/>
          <w:b/>
          <w:color w:val="000000"/>
        </w:rPr>
      </w:pPr>
      <w:r w:rsidRPr="00877892">
        <w:rPr>
          <w:rFonts w:ascii="Times New Roman" w:hAnsi="Times New Roman" w:cs="Times New Roman"/>
          <w:noProof/>
          <w:lang w:val="en-GB" w:eastAsia="en-GB"/>
        </w:rPr>
        <w:drawing>
          <wp:inline distT="0" distB="0" distL="0" distR="0">
            <wp:extent cx="1379220" cy="1379220"/>
            <wp:effectExtent l="0" t="0" r="0" b="0"/>
            <wp:docPr id="3" name="Picture 3" descr="C:\Users\User\AppData\Local\Temp\ksohtml1747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User\AppData\Local\Temp\ksohtml17476\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79220" cy="1379220"/>
                    </a:xfrm>
                    <a:prstGeom prst="rect">
                      <a:avLst/>
                    </a:prstGeom>
                    <a:noFill/>
                    <a:ln>
                      <a:noFill/>
                    </a:ln>
                  </pic:spPr>
                </pic:pic>
              </a:graphicData>
            </a:graphic>
          </wp:inline>
        </w:drawing>
      </w:r>
    </w:p>
    <w:p w:rsidR="00D75D18" w:rsidRPr="00877892" w:rsidRDefault="00550917" w:rsidP="005E6D0E">
      <w:pPr>
        <w:keepLines/>
        <w:spacing w:line="240" w:lineRule="auto"/>
        <w:jc w:val="center"/>
        <w:rPr>
          <w:rFonts w:ascii="Times New Roman" w:hAnsi="Times New Roman" w:cs="Times New Roman"/>
        </w:rPr>
      </w:pPr>
      <w:r w:rsidRPr="00877892">
        <w:rPr>
          <w:rFonts w:ascii="Times New Roman" w:hAnsi="Times New Roman" w:cs="Times New Roman"/>
        </w:rPr>
        <w:t>Term Project-Progress Report 1</w:t>
      </w:r>
    </w:p>
    <w:p w:rsidR="00D75D18" w:rsidRPr="00877892" w:rsidRDefault="00D75D18" w:rsidP="005E6D0E">
      <w:pPr>
        <w:keepLines/>
        <w:spacing w:line="240" w:lineRule="auto"/>
        <w:rPr>
          <w:rFonts w:ascii="Times New Roman" w:hAnsi="Times New Roman" w:cs="Times New Roman"/>
          <w:b/>
        </w:rPr>
      </w:pPr>
    </w:p>
    <w:p w:rsidR="00D75D18" w:rsidRPr="00877892" w:rsidRDefault="00D75D18" w:rsidP="005E6D0E">
      <w:pPr>
        <w:keepLines/>
        <w:spacing w:line="240" w:lineRule="auto"/>
        <w:rPr>
          <w:rFonts w:ascii="Times New Roman" w:hAnsi="Times New Roman" w:cs="Times New Roman"/>
          <w:b/>
        </w:rPr>
      </w:pPr>
    </w:p>
    <w:p w:rsidR="00D75D18" w:rsidRPr="00877892" w:rsidRDefault="00550917" w:rsidP="005E6D0E">
      <w:pPr>
        <w:keepLines/>
        <w:spacing w:line="240" w:lineRule="auto"/>
        <w:rPr>
          <w:rFonts w:ascii="Times New Roman" w:hAnsi="Times New Roman" w:cs="Times New Roman"/>
          <w:b/>
        </w:rPr>
      </w:pPr>
      <w:r w:rsidRPr="00877892">
        <w:rPr>
          <w:rFonts w:ascii="Times New Roman" w:hAnsi="Times New Roman" w:cs="Times New Roman"/>
          <w:b/>
        </w:rPr>
        <w:t xml:space="preserve">Website Chosen: Kıbrıs Gazetesi    </w:t>
      </w:r>
    </w:p>
    <w:p w:rsidR="00D75D18" w:rsidRPr="00877892" w:rsidRDefault="00550917" w:rsidP="005E6D0E">
      <w:pPr>
        <w:keepLines/>
        <w:spacing w:line="240" w:lineRule="auto"/>
        <w:rPr>
          <w:rFonts w:ascii="Times New Roman" w:hAnsi="Times New Roman" w:cs="Times New Roman"/>
        </w:rPr>
      </w:pPr>
      <w:r w:rsidRPr="00877892">
        <w:rPr>
          <w:rFonts w:ascii="Times New Roman" w:hAnsi="Times New Roman" w:cs="Times New Roman"/>
        </w:rPr>
        <w:t>Website Chosen: Kıbrıs Gazetesi URL:https://kibrisgazetesi.com  Gazetesi is one of the most popular news websites in the Turkish Republic of Northern Cyprus (TRNC). It provides news articles, multimedia content, and advertisements, making it an ideal candidate for a comprehensive quality assessment.</w:t>
      </w:r>
    </w:p>
    <w:p w:rsidR="00D75D18" w:rsidRPr="00877892" w:rsidRDefault="00550917" w:rsidP="005E6D0E">
      <w:pPr>
        <w:keepLines/>
        <w:spacing w:line="240" w:lineRule="auto"/>
        <w:rPr>
          <w:rFonts w:ascii="Times New Roman" w:hAnsi="Times New Roman" w:cs="Times New Roman"/>
        </w:rPr>
      </w:pPr>
      <w:r w:rsidRPr="00877892">
        <w:rPr>
          <w:rFonts w:ascii="Times New Roman" w:hAnsi="Times New Roman" w:cs="Times New Roman"/>
        </w:rPr>
        <w:t>Project Members:ID: 21904531 | Name: Maaz Qureshi | Group: 2</w:t>
      </w:r>
    </w:p>
    <w:p w:rsidR="00D75D18" w:rsidRPr="00877892" w:rsidRDefault="00550917" w:rsidP="005E6D0E">
      <w:pPr>
        <w:keepLines/>
        <w:spacing w:line="240" w:lineRule="auto"/>
        <w:rPr>
          <w:rFonts w:ascii="Times New Roman" w:hAnsi="Times New Roman" w:cs="Times New Roman"/>
        </w:rPr>
      </w:pPr>
      <w:r w:rsidRPr="00877892">
        <w:rPr>
          <w:rFonts w:ascii="Times New Roman" w:hAnsi="Times New Roman" w:cs="Times New Roman"/>
        </w:rPr>
        <w:t>ID: 22331350 | Name: Hasan Orkan | Group: 2</w:t>
      </w:r>
    </w:p>
    <w:p w:rsidR="00D75D18" w:rsidRPr="00877892" w:rsidRDefault="00550917" w:rsidP="005E6D0E">
      <w:pPr>
        <w:keepLines/>
        <w:spacing w:line="240" w:lineRule="auto"/>
        <w:rPr>
          <w:rFonts w:ascii="Times New Roman" w:hAnsi="Times New Roman" w:cs="Times New Roman"/>
        </w:rPr>
      </w:pPr>
      <w:r w:rsidRPr="00877892">
        <w:rPr>
          <w:rFonts w:ascii="Times New Roman" w:hAnsi="Times New Roman" w:cs="Times New Roman"/>
        </w:rPr>
        <w:t>ID: 22002304 | Name: Samet Metehan Özyener | Group: 2</w:t>
      </w:r>
    </w:p>
    <w:p w:rsidR="00D75D18" w:rsidRPr="00877892" w:rsidRDefault="00550917" w:rsidP="005E6D0E">
      <w:pPr>
        <w:keepLines/>
        <w:spacing w:line="240" w:lineRule="auto"/>
        <w:rPr>
          <w:rFonts w:ascii="Times New Roman" w:hAnsi="Times New Roman" w:cs="Times New Roman"/>
        </w:rPr>
      </w:pPr>
      <w:r w:rsidRPr="00877892">
        <w:rPr>
          <w:rFonts w:ascii="Times New Roman" w:hAnsi="Times New Roman" w:cs="Times New Roman"/>
        </w:rPr>
        <w:t>ID: 22701636 | Name: Saad Ahmad | Group: 1</w:t>
      </w:r>
    </w:p>
    <w:p w:rsidR="00D75D18" w:rsidRPr="00877892" w:rsidRDefault="00D75D18" w:rsidP="005E6D0E">
      <w:pPr>
        <w:keepLines/>
        <w:spacing w:line="240" w:lineRule="auto"/>
        <w:rPr>
          <w:rFonts w:ascii="Times New Roman" w:hAnsi="Times New Roman" w:cs="Times New Roman"/>
        </w:rPr>
      </w:pPr>
    </w:p>
    <w:p w:rsidR="00D75D18" w:rsidRPr="00877892" w:rsidRDefault="00D75D18" w:rsidP="005E6D0E">
      <w:pPr>
        <w:keepLines/>
        <w:spacing w:line="240" w:lineRule="auto"/>
        <w:rPr>
          <w:rFonts w:ascii="Times New Roman" w:hAnsi="Times New Roman" w:cs="Times New Roman"/>
        </w:rPr>
      </w:pPr>
    </w:p>
    <w:p w:rsidR="00D75D18" w:rsidRPr="00877892" w:rsidRDefault="00D75D18" w:rsidP="005E6D0E">
      <w:pPr>
        <w:keepLines/>
        <w:spacing w:line="240" w:lineRule="auto"/>
        <w:rPr>
          <w:rFonts w:ascii="Times New Roman" w:hAnsi="Times New Roman" w:cs="Times New Roman"/>
        </w:rPr>
      </w:pPr>
    </w:p>
    <w:p w:rsidR="00D75D18" w:rsidRPr="00877892" w:rsidRDefault="00D75D18" w:rsidP="005E6D0E">
      <w:pPr>
        <w:keepLines/>
        <w:spacing w:line="240" w:lineRule="auto"/>
        <w:rPr>
          <w:rFonts w:ascii="Times New Roman" w:hAnsi="Times New Roman" w:cs="Times New Roman"/>
        </w:rPr>
      </w:pPr>
    </w:p>
    <w:p w:rsidR="00D75D18" w:rsidRPr="00877892" w:rsidRDefault="00D75D18" w:rsidP="005E6D0E">
      <w:pPr>
        <w:keepLines/>
        <w:spacing w:line="240" w:lineRule="auto"/>
        <w:rPr>
          <w:rFonts w:ascii="Times New Roman" w:hAnsi="Times New Roman" w:cs="Times New Roman"/>
        </w:rPr>
      </w:pPr>
    </w:p>
    <w:p w:rsidR="00D75D18" w:rsidRPr="00877892" w:rsidRDefault="00D75D18" w:rsidP="005E6D0E">
      <w:pPr>
        <w:keepLines/>
        <w:spacing w:line="240" w:lineRule="auto"/>
        <w:rPr>
          <w:rFonts w:ascii="Times New Roman" w:hAnsi="Times New Roman" w:cs="Times New Roman"/>
        </w:rPr>
      </w:pPr>
    </w:p>
    <w:p w:rsidR="00D75D18" w:rsidRPr="00877892" w:rsidRDefault="00D75D18" w:rsidP="005E6D0E">
      <w:pPr>
        <w:keepLines/>
        <w:spacing w:line="240" w:lineRule="auto"/>
        <w:rPr>
          <w:rFonts w:ascii="Times New Roman" w:hAnsi="Times New Roman" w:cs="Times New Roman"/>
        </w:rPr>
      </w:pPr>
    </w:p>
    <w:p w:rsidR="00AD150E" w:rsidRPr="00877892" w:rsidRDefault="00AD150E" w:rsidP="005E6D0E">
      <w:pPr>
        <w:keepLines/>
        <w:spacing w:line="240" w:lineRule="auto"/>
        <w:rPr>
          <w:rFonts w:ascii="Times New Roman" w:hAnsi="Times New Roman" w:cs="Times New Roman"/>
        </w:rPr>
      </w:pPr>
    </w:p>
    <w:p w:rsidR="00877892" w:rsidRDefault="00AD150E" w:rsidP="005E6D0E">
      <w:pPr>
        <w:keepLines/>
        <w:spacing w:line="240" w:lineRule="auto"/>
        <w:rPr>
          <w:rFonts w:ascii="Times New Roman" w:hAnsi="Times New Roman" w:cs="Times New Roman"/>
          <w:b/>
          <w:shd w:val="clear" w:color="auto" w:fill="FFFFFF"/>
        </w:rPr>
      </w:pPr>
      <w:r w:rsidRPr="00877892">
        <w:rPr>
          <w:rFonts w:ascii="Times New Roman" w:hAnsi="Times New Roman" w:cs="Times New Roman"/>
          <w:shd w:val="clear" w:color="auto" w:fill="FFFFFF"/>
        </w:rPr>
        <w:br/>
      </w:r>
    </w:p>
    <w:p w:rsidR="005E6D0E" w:rsidRDefault="005E6D0E" w:rsidP="005E6D0E">
      <w:pPr>
        <w:keepLines/>
        <w:spacing w:line="240" w:lineRule="auto"/>
        <w:rPr>
          <w:rFonts w:ascii="Times New Roman" w:hAnsi="Times New Roman" w:cs="Times New Roman"/>
          <w:b/>
          <w:shd w:val="clear" w:color="auto" w:fill="FFFFFF"/>
        </w:rPr>
      </w:pPr>
    </w:p>
    <w:p w:rsidR="00A65434" w:rsidRPr="005E6D0E" w:rsidRDefault="00AD150E" w:rsidP="00EE670D">
      <w:pPr>
        <w:pStyle w:val="Heading1"/>
        <w:rPr>
          <w:shd w:val="clear" w:color="auto" w:fill="FFFFFF"/>
        </w:rPr>
      </w:pPr>
      <w:r w:rsidRPr="005E6D0E">
        <w:rPr>
          <w:shd w:val="clear" w:color="auto" w:fill="FFFFFF"/>
        </w:rPr>
        <w:lastRenderedPageBreak/>
        <w:t>Project Plan</w:t>
      </w:r>
    </w:p>
    <w:p w:rsidR="00D75D18" w:rsidRPr="00877892" w:rsidRDefault="00A65434" w:rsidP="005E6D0E">
      <w:pPr>
        <w:keepLines/>
        <w:spacing w:line="240" w:lineRule="auto"/>
      </w:pPr>
      <w:r w:rsidRPr="00877892">
        <w:rPr>
          <w:shd w:val="clear" w:color="auto" w:fill="FFFFFF"/>
        </w:rPr>
        <w:tab/>
      </w:r>
      <w:r w:rsidR="00BB1EE2" w:rsidRPr="005E6D0E">
        <w:rPr>
          <w:sz w:val="20"/>
          <w:szCs w:val="20"/>
          <w:shd w:val="clear" w:color="auto" w:fill="FFFFFF"/>
        </w:rPr>
        <w:t>The project's intent is to examine Kıbrıs Gazetesi through extensive quality assessment. The project separates into distinct parts: first research, picking tools, doing tests, looking at results, next to offering betterments. Duties are assigned considering abilities plus wishes, to be certain every spot is evaluated fully</w:t>
      </w:r>
      <w:r w:rsidR="00BB1EE2" w:rsidRPr="00877892">
        <w:rPr>
          <w:shd w:val="clear" w:color="auto" w:fill="FFFFFF"/>
        </w:rPr>
        <w:t>.</w:t>
      </w:r>
    </w:p>
    <w:p w:rsidR="00D75D18" w:rsidRPr="00EE670D" w:rsidRDefault="00550917" w:rsidP="00EE670D">
      <w:pPr>
        <w:pStyle w:val="Heading1"/>
      </w:pPr>
      <w:r w:rsidRPr="00EE670D">
        <w:t>Introdu</w:t>
      </w:r>
      <w:r w:rsidR="00EE670D">
        <w:t>c</w:t>
      </w:r>
      <w:r w:rsidRPr="00EE670D">
        <w:t>tion</w:t>
      </w:r>
    </w:p>
    <w:p w:rsidR="00A65434" w:rsidRPr="005E6D0E" w:rsidRDefault="00550917" w:rsidP="005E6D0E">
      <w:pPr>
        <w:keepLines/>
        <w:spacing w:line="240" w:lineRule="auto"/>
        <w:rPr>
          <w:rFonts w:ascii="Times New Roman" w:hAnsi="Times New Roman" w:cs="Times New Roman"/>
          <w:sz w:val="20"/>
          <w:szCs w:val="20"/>
        </w:rPr>
      </w:pPr>
      <w:r w:rsidRPr="00877892">
        <w:rPr>
          <w:rFonts w:ascii="Times New Roman" w:hAnsi="Times New Roman" w:cs="Times New Roman"/>
        </w:rPr>
        <w:tab/>
      </w:r>
      <w:r w:rsidRPr="005E6D0E">
        <w:rPr>
          <w:rFonts w:ascii="Times New Roman" w:hAnsi="Times New Roman" w:cs="Times New Roman"/>
          <w:sz w:val="20"/>
          <w:szCs w:val="20"/>
        </w:rPr>
        <w:t>The goal of this project is to perform multiple tests on the Kıbrıs Gazetesi news website to evaluate its functionality, usability, performance, security, and compatibility. By identifying its strengths and weaknesses, we aim to provide actionable recommendations to enhance the quality of the website for a better user experience.</w:t>
      </w:r>
    </w:p>
    <w:p w:rsidR="00A65434" w:rsidRPr="00EE670D" w:rsidRDefault="00A65434" w:rsidP="00EE670D">
      <w:pPr>
        <w:pStyle w:val="Heading1"/>
      </w:pPr>
      <w:r w:rsidRPr="00EE670D">
        <w:t>Project Management Plan</w:t>
      </w:r>
    </w:p>
    <w:p w:rsidR="00A65434" w:rsidRPr="00877892" w:rsidRDefault="00A65434" w:rsidP="005E6D0E">
      <w:pPr>
        <w:keepLines/>
        <w:spacing w:line="240" w:lineRule="auto"/>
        <w:rPr>
          <w:rFonts w:ascii="Times New Roman" w:hAnsi="Times New Roman" w:cs="Times New Roman"/>
          <w:b/>
        </w:rPr>
      </w:pPr>
      <w:r w:rsidRPr="00877892">
        <w:rPr>
          <w:rFonts w:ascii="Times New Roman" w:hAnsi="Times New Roman" w:cs="Times New Roman"/>
          <w:b/>
        </w:rPr>
        <w:t>1. Meetings Schedule</w:t>
      </w:r>
    </w:p>
    <w:tbl>
      <w:tblPr>
        <w:tblStyle w:val="TableGrid"/>
        <w:tblW w:w="8931" w:type="dxa"/>
        <w:tblInd w:w="-5" w:type="dxa"/>
        <w:tblLook w:val="04A0" w:firstRow="1" w:lastRow="0" w:firstColumn="1" w:lastColumn="0" w:noHBand="0" w:noVBand="1"/>
      </w:tblPr>
      <w:tblGrid>
        <w:gridCol w:w="1276"/>
        <w:gridCol w:w="1999"/>
        <w:gridCol w:w="2962"/>
        <w:gridCol w:w="2694"/>
      </w:tblGrid>
      <w:tr w:rsidR="001C69AD" w:rsidRPr="00877892" w:rsidTr="001C69AD">
        <w:trPr>
          <w:trHeight w:val="576"/>
        </w:trPr>
        <w:tc>
          <w:tcPr>
            <w:tcW w:w="1276" w:type="dxa"/>
          </w:tcPr>
          <w:p w:rsidR="001C69AD" w:rsidRPr="00877892" w:rsidRDefault="001C69AD" w:rsidP="005E6D0E">
            <w:pPr>
              <w:keepLines/>
              <w:spacing w:line="240" w:lineRule="auto"/>
              <w:rPr>
                <w:rFonts w:ascii="Times New Roman" w:hAnsi="Times New Roman" w:cs="Times New Roman"/>
                <w:b/>
              </w:rPr>
            </w:pPr>
            <w:r w:rsidRPr="00877892">
              <w:rPr>
                <w:rFonts w:ascii="Times New Roman" w:hAnsi="Times New Roman" w:cs="Times New Roman"/>
                <w:b/>
              </w:rPr>
              <w:t>Meeting Date</w:t>
            </w:r>
          </w:p>
        </w:tc>
        <w:tc>
          <w:tcPr>
            <w:tcW w:w="1999" w:type="dxa"/>
          </w:tcPr>
          <w:p w:rsidR="001C69AD" w:rsidRPr="00877892" w:rsidRDefault="001C69AD" w:rsidP="005E6D0E">
            <w:pPr>
              <w:keepLines/>
              <w:spacing w:line="240" w:lineRule="auto"/>
              <w:rPr>
                <w:rFonts w:ascii="Times New Roman" w:hAnsi="Times New Roman" w:cs="Times New Roman"/>
                <w:b/>
              </w:rPr>
            </w:pPr>
            <w:r w:rsidRPr="00877892">
              <w:rPr>
                <w:rFonts w:ascii="Times New Roman" w:hAnsi="Times New Roman" w:cs="Times New Roman"/>
                <w:b/>
              </w:rPr>
              <w:t>Purpose</w:t>
            </w:r>
          </w:p>
        </w:tc>
        <w:tc>
          <w:tcPr>
            <w:tcW w:w="2962" w:type="dxa"/>
          </w:tcPr>
          <w:p w:rsidR="001C69AD" w:rsidRPr="00877892" w:rsidRDefault="001C69AD" w:rsidP="005E6D0E">
            <w:pPr>
              <w:keepLines/>
              <w:spacing w:line="240" w:lineRule="auto"/>
              <w:rPr>
                <w:rFonts w:ascii="Times New Roman" w:hAnsi="Times New Roman" w:cs="Times New Roman"/>
                <w:b/>
              </w:rPr>
            </w:pPr>
            <w:r w:rsidRPr="00877892">
              <w:rPr>
                <w:rFonts w:ascii="Times New Roman" w:hAnsi="Times New Roman" w:cs="Times New Roman"/>
                <w:b/>
              </w:rPr>
              <w:t>Key Discussion Points</w:t>
            </w:r>
          </w:p>
        </w:tc>
        <w:tc>
          <w:tcPr>
            <w:tcW w:w="2694" w:type="dxa"/>
          </w:tcPr>
          <w:p w:rsidR="001C69AD" w:rsidRPr="00877892" w:rsidRDefault="001C69AD" w:rsidP="005E6D0E">
            <w:pPr>
              <w:keepLines/>
              <w:spacing w:line="240" w:lineRule="auto"/>
              <w:rPr>
                <w:rFonts w:ascii="Times New Roman" w:hAnsi="Times New Roman" w:cs="Times New Roman"/>
                <w:b/>
              </w:rPr>
            </w:pPr>
            <w:r w:rsidRPr="00877892">
              <w:rPr>
                <w:rFonts w:ascii="Times New Roman" w:hAnsi="Times New Roman" w:cs="Times New Roman"/>
                <w:b/>
              </w:rPr>
              <w:t>Action Items</w:t>
            </w:r>
          </w:p>
        </w:tc>
      </w:tr>
      <w:tr w:rsidR="001C69AD" w:rsidRPr="00877892" w:rsidTr="001C69AD">
        <w:trPr>
          <w:trHeight w:val="567"/>
        </w:trPr>
        <w:tc>
          <w:tcPr>
            <w:tcW w:w="1276"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March 5</w:t>
            </w:r>
          </w:p>
        </w:tc>
        <w:tc>
          <w:tcPr>
            <w:tcW w:w="1999"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Planning and Control</w:t>
            </w:r>
          </w:p>
        </w:tc>
        <w:tc>
          <w:tcPr>
            <w:tcW w:w="2962"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Project scope, roles, test plan outline</w:t>
            </w:r>
          </w:p>
        </w:tc>
        <w:tc>
          <w:tcPr>
            <w:tcW w:w="2694"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Define responsibilities</w:t>
            </w:r>
          </w:p>
        </w:tc>
      </w:tr>
      <w:tr w:rsidR="001C69AD" w:rsidRPr="00877892" w:rsidTr="001C69AD">
        <w:trPr>
          <w:trHeight w:val="567"/>
        </w:trPr>
        <w:tc>
          <w:tcPr>
            <w:tcW w:w="1276"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March 15</w:t>
            </w:r>
          </w:p>
        </w:tc>
        <w:tc>
          <w:tcPr>
            <w:tcW w:w="1999"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 xml:space="preserve">First-Progress </w:t>
            </w:r>
            <w:r>
              <w:rPr>
                <w:rFonts w:ascii="Times New Roman" w:hAnsi="Times New Roman" w:cs="Times New Roman"/>
              </w:rPr>
              <w:t xml:space="preserve">Report </w:t>
            </w:r>
            <w:r w:rsidRPr="00877892">
              <w:rPr>
                <w:rFonts w:ascii="Times New Roman" w:hAnsi="Times New Roman" w:cs="Times New Roman"/>
              </w:rPr>
              <w:t>Check</w:t>
            </w:r>
          </w:p>
        </w:tc>
        <w:tc>
          <w:tcPr>
            <w:tcW w:w="2962"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Review initial findings, finalize report</w:t>
            </w:r>
          </w:p>
        </w:tc>
        <w:tc>
          <w:tcPr>
            <w:tcW w:w="2694"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Adjust test approach if needed</w:t>
            </w:r>
          </w:p>
        </w:tc>
      </w:tr>
      <w:tr w:rsidR="001C69AD" w:rsidRPr="00877892" w:rsidTr="001C69AD">
        <w:trPr>
          <w:trHeight w:val="567"/>
        </w:trPr>
        <w:tc>
          <w:tcPr>
            <w:tcW w:w="1276"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April 6</w:t>
            </w:r>
            <w:bookmarkStart w:id="0" w:name="_GoBack"/>
            <w:bookmarkEnd w:id="0"/>
          </w:p>
        </w:tc>
        <w:tc>
          <w:tcPr>
            <w:tcW w:w="1999"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Presentation Preparation</w:t>
            </w:r>
          </w:p>
        </w:tc>
        <w:tc>
          <w:tcPr>
            <w:tcW w:w="2962" w:type="dxa"/>
          </w:tcPr>
          <w:p w:rsidR="001C69AD" w:rsidRPr="00877892" w:rsidRDefault="001C69AD" w:rsidP="00EE670D">
            <w:pPr>
              <w:keepLines/>
              <w:spacing w:line="240" w:lineRule="auto"/>
              <w:rPr>
                <w:rFonts w:ascii="Times New Roman" w:hAnsi="Times New Roman" w:cs="Times New Roman"/>
              </w:rPr>
            </w:pPr>
            <w:r w:rsidRPr="00877892">
              <w:rPr>
                <w:rFonts w:ascii="Times New Roman" w:hAnsi="Times New Roman" w:cs="Times New Roman"/>
              </w:rPr>
              <w:t>Discuss slides, structure</w:t>
            </w:r>
          </w:p>
        </w:tc>
        <w:tc>
          <w:tcPr>
            <w:tcW w:w="2694"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Prepare draft presentation</w:t>
            </w:r>
          </w:p>
        </w:tc>
      </w:tr>
      <w:tr w:rsidR="001C69AD" w:rsidRPr="00877892" w:rsidTr="001C69AD">
        <w:trPr>
          <w:trHeight w:val="567"/>
        </w:trPr>
        <w:tc>
          <w:tcPr>
            <w:tcW w:w="1276"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April 10</w:t>
            </w:r>
          </w:p>
        </w:tc>
        <w:tc>
          <w:tcPr>
            <w:tcW w:w="1999"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 xml:space="preserve">Intermediate Report Submission </w:t>
            </w:r>
            <w:r w:rsidRPr="00877892">
              <w:rPr>
                <w:rFonts w:ascii="Times New Roman" w:hAnsi="Times New Roman" w:cs="Times New Roman"/>
              </w:rPr>
              <w:t>Check</w:t>
            </w:r>
          </w:p>
        </w:tc>
        <w:tc>
          <w:tcPr>
            <w:tcW w:w="2962"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Review overall progress, finalize intermediate report</w:t>
            </w:r>
          </w:p>
        </w:tc>
        <w:tc>
          <w:tcPr>
            <w:tcW w:w="2694"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Submit intermediate report</w:t>
            </w:r>
          </w:p>
        </w:tc>
      </w:tr>
      <w:tr w:rsidR="001C69AD" w:rsidRPr="00877892" w:rsidTr="001C69AD">
        <w:trPr>
          <w:trHeight w:val="567"/>
        </w:trPr>
        <w:tc>
          <w:tcPr>
            <w:tcW w:w="1276"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April 29</w:t>
            </w:r>
          </w:p>
        </w:tc>
        <w:tc>
          <w:tcPr>
            <w:tcW w:w="1999"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Progress Report 2 Submission</w:t>
            </w:r>
          </w:p>
        </w:tc>
        <w:tc>
          <w:tcPr>
            <w:tcW w:w="2962" w:type="dxa"/>
          </w:tcPr>
          <w:p w:rsidR="001C69AD" w:rsidRPr="00877892" w:rsidRDefault="001C69AD" w:rsidP="00EE670D">
            <w:pPr>
              <w:keepLines/>
              <w:spacing w:line="240" w:lineRule="auto"/>
              <w:rPr>
                <w:rFonts w:ascii="Times New Roman" w:hAnsi="Times New Roman" w:cs="Times New Roman"/>
              </w:rPr>
            </w:pPr>
            <w:r w:rsidRPr="00877892">
              <w:rPr>
                <w:rFonts w:ascii="Times New Roman" w:hAnsi="Times New Roman" w:cs="Times New Roman"/>
              </w:rPr>
              <w:t xml:space="preserve">Check final testing progress </w:t>
            </w:r>
          </w:p>
        </w:tc>
        <w:tc>
          <w:tcPr>
            <w:tcW w:w="2694"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Submit second progress report</w:t>
            </w:r>
          </w:p>
        </w:tc>
      </w:tr>
      <w:tr w:rsidR="001C69AD" w:rsidRPr="00877892" w:rsidTr="001C69AD">
        <w:trPr>
          <w:trHeight w:val="457"/>
        </w:trPr>
        <w:tc>
          <w:tcPr>
            <w:tcW w:w="1276"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June 2</w:t>
            </w:r>
          </w:p>
        </w:tc>
        <w:tc>
          <w:tcPr>
            <w:tcW w:w="1999"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Final Report Submission Check</w:t>
            </w:r>
          </w:p>
        </w:tc>
        <w:tc>
          <w:tcPr>
            <w:tcW w:w="2962"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Finalize all documents and submit</w:t>
            </w:r>
          </w:p>
        </w:tc>
        <w:tc>
          <w:tcPr>
            <w:tcW w:w="2694" w:type="dxa"/>
          </w:tcPr>
          <w:p w:rsidR="001C69AD" w:rsidRPr="00877892" w:rsidRDefault="001C69AD" w:rsidP="005E6D0E">
            <w:pPr>
              <w:keepLines/>
              <w:spacing w:line="240" w:lineRule="auto"/>
              <w:rPr>
                <w:rFonts w:ascii="Times New Roman" w:hAnsi="Times New Roman" w:cs="Times New Roman"/>
              </w:rPr>
            </w:pPr>
            <w:r w:rsidRPr="00877892">
              <w:rPr>
                <w:rFonts w:ascii="Times New Roman" w:hAnsi="Times New Roman" w:cs="Times New Roman"/>
              </w:rPr>
              <w:t>Submit final report</w:t>
            </w:r>
          </w:p>
        </w:tc>
      </w:tr>
    </w:tbl>
    <w:p w:rsidR="00AD150E" w:rsidRPr="005E6D0E" w:rsidRDefault="00550917" w:rsidP="00EE670D">
      <w:pPr>
        <w:pStyle w:val="Heading1"/>
      </w:pPr>
      <w:r w:rsidRPr="005E6D0E">
        <w:t xml:space="preserve">Project work plan </w:t>
      </w:r>
    </w:p>
    <w:p w:rsidR="00D75D18" w:rsidRPr="00EE670D" w:rsidRDefault="00AD150E" w:rsidP="005E6D0E">
      <w:pPr>
        <w:pStyle w:val="NoSpacing"/>
        <w:rPr>
          <w:sz w:val="20"/>
          <w:szCs w:val="20"/>
        </w:rPr>
      </w:pPr>
      <w:r w:rsidRPr="005E6D0E">
        <w:rPr>
          <w:sz w:val="20"/>
          <w:szCs w:val="20"/>
        </w:rPr>
        <w:tab/>
      </w:r>
      <w:r w:rsidR="00550917" w:rsidRPr="00EE670D">
        <w:rPr>
          <w:sz w:val="20"/>
          <w:szCs w:val="20"/>
        </w:rPr>
        <w:t>The project work will continue throughout the se</w:t>
      </w:r>
      <w:r w:rsidRPr="00EE670D">
        <w:rPr>
          <w:sz w:val="20"/>
          <w:szCs w:val="20"/>
        </w:rPr>
        <w:t xml:space="preserve">mester. To effectively test the </w:t>
      </w:r>
      <w:r w:rsidR="00550917" w:rsidRPr="00EE670D">
        <w:rPr>
          <w:sz w:val="20"/>
          <w:szCs w:val="20"/>
        </w:rPr>
        <w:t>website, we plan to conduct the following testing:</w:t>
      </w:r>
    </w:p>
    <w:p w:rsidR="005E6D0E" w:rsidRPr="00EE670D" w:rsidRDefault="00550917" w:rsidP="005E6D0E">
      <w:pPr>
        <w:pStyle w:val="NoSpacing"/>
        <w:numPr>
          <w:ilvl w:val="0"/>
          <w:numId w:val="12"/>
        </w:numPr>
        <w:rPr>
          <w:sz w:val="20"/>
          <w:szCs w:val="20"/>
        </w:rPr>
      </w:pPr>
      <w:r w:rsidRPr="00EE670D">
        <w:rPr>
          <w:sz w:val="20"/>
          <w:szCs w:val="20"/>
        </w:rPr>
        <w:t xml:space="preserve">Safety and Security </w:t>
      </w:r>
    </w:p>
    <w:p w:rsidR="005E6D0E" w:rsidRPr="00EE670D" w:rsidRDefault="00550917" w:rsidP="005E6D0E">
      <w:pPr>
        <w:pStyle w:val="NoSpacing"/>
        <w:numPr>
          <w:ilvl w:val="0"/>
          <w:numId w:val="12"/>
        </w:numPr>
        <w:rPr>
          <w:sz w:val="20"/>
          <w:szCs w:val="20"/>
        </w:rPr>
      </w:pPr>
      <w:r w:rsidRPr="00EE670D">
        <w:rPr>
          <w:sz w:val="20"/>
          <w:szCs w:val="20"/>
        </w:rPr>
        <w:t xml:space="preserve">Testing Speed Test   </w:t>
      </w:r>
    </w:p>
    <w:p w:rsidR="005E6D0E" w:rsidRPr="00EE670D" w:rsidRDefault="00550917" w:rsidP="005E6D0E">
      <w:pPr>
        <w:pStyle w:val="NoSpacing"/>
        <w:numPr>
          <w:ilvl w:val="0"/>
          <w:numId w:val="12"/>
        </w:numPr>
        <w:rPr>
          <w:sz w:val="20"/>
          <w:szCs w:val="20"/>
        </w:rPr>
      </w:pPr>
      <w:r w:rsidRPr="00EE670D">
        <w:rPr>
          <w:sz w:val="20"/>
          <w:szCs w:val="20"/>
        </w:rPr>
        <w:t xml:space="preserve">Link Validity  </w:t>
      </w:r>
    </w:p>
    <w:p w:rsidR="005E6D0E" w:rsidRPr="00EE670D" w:rsidRDefault="00550917" w:rsidP="005E6D0E">
      <w:pPr>
        <w:pStyle w:val="NoSpacing"/>
        <w:numPr>
          <w:ilvl w:val="0"/>
          <w:numId w:val="12"/>
        </w:numPr>
        <w:rPr>
          <w:sz w:val="20"/>
          <w:szCs w:val="20"/>
        </w:rPr>
      </w:pPr>
      <w:r w:rsidRPr="00EE670D">
        <w:rPr>
          <w:sz w:val="20"/>
          <w:szCs w:val="20"/>
        </w:rPr>
        <w:t xml:space="preserve">Test Functionality </w:t>
      </w:r>
    </w:p>
    <w:p w:rsidR="005E6D0E" w:rsidRPr="00EE670D" w:rsidRDefault="00550917" w:rsidP="005E6D0E">
      <w:pPr>
        <w:pStyle w:val="NoSpacing"/>
        <w:numPr>
          <w:ilvl w:val="0"/>
          <w:numId w:val="12"/>
        </w:numPr>
        <w:rPr>
          <w:sz w:val="20"/>
          <w:szCs w:val="20"/>
        </w:rPr>
      </w:pPr>
      <w:r w:rsidRPr="00EE670D">
        <w:rPr>
          <w:sz w:val="20"/>
          <w:szCs w:val="20"/>
        </w:rPr>
        <w:t xml:space="preserve">Usability Testing </w:t>
      </w:r>
    </w:p>
    <w:p w:rsidR="005E6D0E" w:rsidRPr="00EE670D" w:rsidRDefault="00550917" w:rsidP="005E6D0E">
      <w:pPr>
        <w:pStyle w:val="NoSpacing"/>
        <w:numPr>
          <w:ilvl w:val="0"/>
          <w:numId w:val="12"/>
        </w:numPr>
        <w:rPr>
          <w:sz w:val="20"/>
          <w:szCs w:val="20"/>
        </w:rPr>
      </w:pPr>
      <w:r w:rsidRPr="00EE670D">
        <w:rPr>
          <w:sz w:val="20"/>
          <w:szCs w:val="20"/>
        </w:rPr>
        <w:t xml:space="preserve">Performance Test  </w:t>
      </w:r>
    </w:p>
    <w:p w:rsidR="005E6D0E" w:rsidRPr="00EE670D" w:rsidRDefault="00550917" w:rsidP="005E6D0E">
      <w:pPr>
        <w:pStyle w:val="NoSpacing"/>
        <w:numPr>
          <w:ilvl w:val="0"/>
          <w:numId w:val="12"/>
        </w:numPr>
        <w:rPr>
          <w:sz w:val="20"/>
          <w:szCs w:val="20"/>
        </w:rPr>
      </w:pPr>
      <w:r w:rsidRPr="00EE670D">
        <w:rPr>
          <w:sz w:val="20"/>
          <w:szCs w:val="20"/>
        </w:rPr>
        <w:t xml:space="preserve">CSS and HTML Validation Test </w:t>
      </w:r>
    </w:p>
    <w:p w:rsidR="005E6D0E" w:rsidRPr="00EE670D" w:rsidRDefault="00550917" w:rsidP="005E6D0E">
      <w:pPr>
        <w:pStyle w:val="NoSpacing"/>
        <w:numPr>
          <w:ilvl w:val="0"/>
          <w:numId w:val="12"/>
        </w:numPr>
        <w:rPr>
          <w:sz w:val="20"/>
          <w:szCs w:val="20"/>
        </w:rPr>
      </w:pPr>
      <w:r w:rsidRPr="00EE670D">
        <w:rPr>
          <w:sz w:val="20"/>
          <w:szCs w:val="20"/>
        </w:rPr>
        <w:t xml:space="preserve">Color Harmony Test </w:t>
      </w:r>
    </w:p>
    <w:p w:rsidR="005E6D0E" w:rsidRPr="00EE670D" w:rsidRDefault="00550917" w:rsidP="005E6D0E">
      <w:pPr>
        <w:pStyle w:val="NoSpacing"/>
        <w:numPr>
          <w:ilvl w:val="0"/>
          <w:numId w:val="12"/>
        </w:numPr>
        <w:rPr>
          <w:sz w:val="20"/>
          <w:szCs w:val="20"/>
        </w:rPr>
      </w:pPr>
      <w:r w:rsidRPr="00EE670D">
        <w:rPr>
          <w:sz w:val="20"/>
          <w:szCs w:val="20"/>
        </w:rPr>
        <w:t xml:space="preserve">SEO Test </w:t>
      </w:r>
    </w:p>
    <w:p w:rsidR="005E6D0E" w:rsidRPr="00EE670D" w:rsidRDefault="00550917" w:rsidP="005E6D0E">
      <w:pPr>
        <w:pStyle w:val="NoSpacing"/>
        <w:numPr>
          <w:ilvl w:val="0"/>
          <w:numId w:val="12"/>
        </w:numPr>
        <w:rPr>
          <w:sz w:val="20"/>
          <w:szCs w:val="20"/>
        </w:rPr>
      </w:pPr>
      <w:r w:rsidRPr="00EE670D">
        <w:rPr>
          <w:sz w:val="20"/>
          <w:szCs w:val="20"/>
        </w:rPr>
        <w:lastRenderedPageBreak/>
        <w:t>Code Quality Test</w:t>
      </w:r>
      <w:r w:rsidR="00AD150E" w:rsidRPr="00EE670D">
        <w:rPr>
          <w:sz w:val="20"/>
          <w:szCs w:val="20"/>
        </w:rPr>
        <w:t xml:space="preserve"> </w:t>
      </w:r>
    </w:p>
    <w:p w:rsidR="005E6D0E" w:rsidRPr="00EE670D" w:rsidRDefault="00AD150E" w:rsidP="005E6D0E">
      <w:pPr>
        <w:pStyle w:val="NoSpacing"/>
        <w:numPr>
          <w:ilvl w:val="0"/>
          <w:numId w:val="12"/>
        </w:numPr>
        <w:rPr>
          <w:sz w:val="20"/>
          <w:szCs w:val="20"/>
        </w:rPr>
      </w:pPr>
      <w:r w:rsidRPr="00EE670D">
        <w:rPr>
          <w:sz w:val="20"/>
          <w:szCs w:val="20"/>
        </w:rPr>
        <w:t>User Acceptance Test</w:t>
      </w:r>
    </w:p>
    <w:p w:rsidR="005E6D0E" w:rsidRPr="00EE670D" w:rsidRDefault="00AD150E" w:rsidP="005E6D0E">
      <w:pPr>
        <w:pStyle w:val="NoSpacing"/>
        <w:numPr>
          <w:ilvl w:val="0"/>
          <w:numId w:val="12"/>
        </w:numPr>
        <w:rPr>
          <w:sz w:val="20"/>
          <w:szCs w:val="20"/>
        </w:rPr>
      </w:pPr>
      <w:r w:rsidRPr="00EE670D">
        <w:rPr>
          <w:sz w:val="20"/>
          <w:szCs w:val="20"/>
        </w:rPr>
        <w:t xml:space="preserve">JavaScript Testing  </w:t>
      </w:r>
    </w:p>
    <w:p w:rsidR="005E6D0E" w:rsidRPr="00EE670D" w:rsidRDefault="00AD150E" w:rsidP="005E6D0E">
      <w:pPr>
        <w:pStyle w:val="NoSpacing"/>
        <w:numPr>
          <w:ilvl w:val="0"/>
          <w:numId w:val="12"/>
        </w:numPr>
        <w:rPr>
          <w:sz w:val="20"/>
          <w:szCs w:val="20"/>
        </w:rPr>
      </w:pPr>
      <w:r w:rsidRPr="00EE670D">
        <w:rPr>
          <w:sz w:val="20"/>
          <w:szCs w:val="20"/>
        </w:rPr>
        <w:t xml:space="preserve">Load Testing </w:t>
      </w:r>
    </w:p>
    <w:p w:rsidR="005E6D0E" w:rsidRPr="00EE670D" w:rsidRDefault="00AD150E" w:rsidP="005E6D0E">
      <w:pPr>
        <w:pStyle w:val="NoSpacing"/>
        <w:numPr>
          <w:ilvl w:val="0"/>
          <w:numId w:val="12"/>
        </w:numPr>
        <w:rPr>
          <w:sz w:val="20"/>
          <w:szCs w:val="20"/>
        </w:rPr>
      </w:pPr>
      <w:r w:rsidRPr="00EE670D">
        <w:rPr>
          <w:sz w:val="20"/>
          <w:szCs w:val="20"/>
        </w:rPr>
        <w:t xml:space="preserve">Database Testing </w:t>
      </w:r>
    </w:p>
    <w:p w:rsidR="005E6D0E" w:rsidRPr="00EE670D" w:rsidRDefault="00AD150E" w:rsidP="005E6D0E">
      <w:pPr>
        <w:pStyle w:val="NoSpacing"/>
        <w:numPr>
          <w:ilvl w:val="0"/>
          <w:numId w:val="12"/>
        </w:numPr>
        <w:rPr>
          <w:sz w:val="20"/>
          <w:szCs w:val="20"/>
        </w:rPr>
      </w:pPr>
      <w:r w:rsidRPr="00EE670D">
        <w:rPr>
          <w:sz w:val="20"/>
          <w:szCs w:val="20"/>
        </w:rPr>
        <w:t xml:space="preserve">Cross-Browser Testing </w:t>
      </w:r>
    </w:p>
    <w:p w:rsidR="005E6D0E" w:rsidRPr="00EE670D" w:rsidRDefault="00AD150E" w:rsidP="005E6D0E">
      <w:pPr>
        <w:pStyle w:val="NoSpacing"/>
        <w:numPr>
          <w:ilvl w:val="0"/>
          <w:numId w:val="12"/>
        </w:numPr>
        <w:rPr>
          <w:sz w:val="20"/>
          <w:szCs w:val="20"/>
        </w:rPr>
      </w:pPr>
      <w:r w:rsidRPr="00EE670D">
        <w:rPr>
          <w:sz w:val="20"/>
          <w:szCs w:val="20"/>
        </w:rPr>
        <w:t xml:space="preserve">Mobile Compatibility Testing </w:t>
      </w:r>
    </w:p>
    <w:p w:rsidR="005E6D0E" w:rsidRPr="00EE670D" w:rsidRDefault="00AD150E" w:rsidP="005E6D0E">
      <w:pPr>
        <w:pStyle w:val="NoSpacing"/>
        <w:numPr>
          <w:ilvl w:val="0"/>
          <w:numId w:val="12"/>
        </w:numPr>
        <w:rPr>
          <w:sz w:val="20"/>
          <w:szCs w:val="20"/>
        </w:rPr>
      </w:pPr>
      <w:r w:rsidRPr="00EE670D">
        <w:rPr>
          <w:sz w:val="20"/>
          <w:szCs w:val="20"/>
        </w:rPr>
        <w:t xml:space="preserve">Memory Leak Testing </w:t>
      </w:r>
    </w:p>
    <w:p w:rsidR="005E6D0E" w:rsidRPr="00EE670D" w:rsidRDefault="00AD150E" w:rsidP="005E6D0E">
      <w:pPr>
        <w:pStyle w:val="NoSpacing"/>
        <w:numPr>
          <w:ilvl w:val="0"/>
          <w:numId w:val="12"/>
        </w:numPr>
        <w:rPr>
          <w:sz w:val="20"/>
          <w:szCs w:val="20"/>
        </w:rPr>
      </w:pPr>
      <w:r w:rsidRPr="00EE670D">
        <w:rPr>
          <w:sz w:val="20"/>
          <w:szCs w:val="20"/>
        </w:rPr>
        <w:t>Accessibility Testing</w:t>
      </w:r>
    </w:p>
    <w:p w:rsidR="005E6D0E" w:rsidRPr="00EE670D" w:rsidRDefault="00AD150E" w:rsidP="005E6D0E">
      <w:pPr>
        <w:pStyle w:val="NoSpacing"/>
        <w:numPr>
          <w:ilvl w:val="0"/>
          <w:numId w:val="12"/>
        </w:numPr>
        <w:rPr>
          <w:sz w:val="20"/>
          <w:szCs w:val="20"/>
        </w:rPr>
      </w:pPr>
      <w:r w:rsidRPr="00EE670D">
        <w:rPr>
          <w:sz w:val="20"/>
          <w:szCs w:val="20"/>
        </w:rPr>
        <w:t xml:space="preserve">API Testing </w:t>
      </w:r>
    </w:p>
    <w:p w:rsidR="005E6D0E" w:rsidRPr="00EE670D" w:rsidRDefault="00AD150E" w:rsidP="005E6D0E">
      <w:pPr>
        <w:pStyle w:val="NoSpacing"/>
        <w:numPr>
          <w:ilvl w:val="0"/>
          <w:numId w:val="12"/>
        </w:numPr>
        <w:rPr>
          <w:sz w:val="20"/>
          <w:szCs w:val="20"/>
        </w:rPr>
      </w:pPr>
      <w:r w:rsidRPr="00EE670D">
        <w:rPr>
          <w:sz w:val="20"/>
          <w:szCs w:val="20"/>
        </w:rPr>
        <w:t xml:space="preserve">Broken Links Testing </w:t>
      </w:r>
    </w:p>
    <w:p w:rsidR="005E6D0E" w:rsidRPr="00EE670D" w:rsidRDefault="00AD150E" w:rsidP="005E6D0E">
      <w:pPr>
        <w:pStyle w:val="NoSpacing"/>
        <w:numPr>
          <w:ilvl w:val="0"/>
          <w:numId w:val="12"/>
        </w:numPr>
        <w:rPr>
          <w:sz w:val="20"/>
          <w:szCs w:val="20"/>
        </w:rPr>
      </w:pPr>
      <w:r w:rsidRPr="00EE670D">
        <w:rPr>
          <w:sz w:val="20"/>
          <w:szCs w:val="20"/>
        </w:rPr>
        <w:t xml:space="preserve">Malware and Phishing Detection </w:t>
      </w:r>
    </w:p>
    <w:p w:rsidR="005E6D0E" w:rsidRPr="00EE670D" w:rsidRDefault="00AD150E" w:rsidP="005E6D0E">
      <w:pPr>
        <w:pStyle w:val="NoSpacing"/>
        <w:numPr>
          <w:ilvl w:val="0"/>
          <w:numId w:val="12"/>
        </w:numPr>
        <w:rPr>
          <w:sz w:val="20"/>
          <w:szCs w:val="20"/>
        </w:rPr>
      </w:pPr>
      <w:r w:rsidRPr="00EE670D">
        <w:rPr>
          <w:sz w:val="20"/>
          <w:szCs w:val="20"/>
        </w:rPr>
        <w:t xml:space="preserve">Content Verification Testing  </w:t>
      </w:r>
    </w:p>
    <w:p w:rsidR="005E6D0E" w:rsidRPr="00EE670D" w:rsidRDefault="00AD150E" w:rsidP="005E6D0E">
      <w:pPr>
        <w:pStyle w:val="NoSpacing"/>
        <w:numPr>
          <w:ilvl w:val="0"/>
          <w:numId w:val="12"/>
        </w:numPr>
        <w:rPr>
          <w:sz w:val="20"/>
          <w:szCs w:val="20"/>
        </w:rPr>
      </w:pPr>
      <w:r w:rsidRPr="00EE670D">
        <w:rPr>
          <w:sz w:val="20"/>
          <w:szCs w:val="20"/>
        </w:rPr>
        <w:t xml:space="preserve">Advertisement Performance Testing </w:t>
      </w:r>
    </w:p>
    <w:p w:rsidR="005E6D0E" w:rsidRPr="00EE670D" w:rsidRDefault="00AD150E" w:rsidP="005E6D0E">
      <w:pPr>
        <w:pStyle w:val="NoSpacing"/>
        <w:numPr>
          <w:ilvl w:val="0"/>
          <w:numId w:val="12"/>
        </w:numPr>
        <w:rPr>
          <w:sz w:val="20"/>
          <w:szCs w:val="20"/>
        </w:rPr>
      </w:pPr>
      <w:r w:rsidRPr="00EE670D">
        <w:rPr>
          <w:sz w:val="20"/>
          <w:szCs w:val="20"/>
        </w:rPr>
        <w:t xml:space="preserve">Scalability Testing </w:t>
      </w:r>
    </w:p>
    <w:p w:rsidR="00D75D18" w:rsidRPr="00EE670D" w:rsidRDefault="00AD150E" w:rsidP="005E6D0E">
      <w:pPr>
        <w:pStyle w:val="NoSpacing"/>
        <w:numPr>
          <w:ilvl w:val="0"/>
          <w:numId w:val="12"/>
        </w:numPr>
        <w:rPr>
          <w:sz w:val="20"/>
          <w:szCs w:val="20"/>
        </w:rPr>
      </w:pPr>
      <w:r w:rsidRPr="00EE670D">
        <w:rPr>
          <w:sz w:val="20"/>
          <w:szCs w:val="20"/>
        </w:rPr>
        <w:t>Social Media Integration Testing</w:t>
      </w:r>
    </w:p>
    <w:p w:rsidR="005E6D0E" w:rsidRDefault="005E6D0E" w:rsidP="005E6D0E">
      <w:pPr>
        <w:pStyle w:val="NoSpacing"/>
        <w:rPr>
          <w:rFonts w:ascii="Times New Roman" w:hAnsi="Times New Roman" w:cs="Times New Roman"/>
          <w:b/>
          <w:sz w:val="24"/>
          <w:szCs w:val="24"/>
        </w:rPr>
      </w:pPr>
    </w:p>
    <w:p w:rsidR="00AD150E" w:rsidRPr="00EE670D" w:rsidRDefault="00AD150E" w:rsidP="00EE670D">
      <w:pPr>
        <w:pStyle w:val="NoSpacing"/>
        <w:rPr>
          <w:b/>
        </w:rPr>
      </w:pPr>
      <w:r w:rsidRPr="00EE670D">
        <w:rPr>
          <w:b/>
        </w:rPr>
        <w:t>Web Testing tools:</w:t>
      </w:r>
    </w:p>
    <w:p w:rsidR="00D75D18" w:rsidRPr="00EE670D" w:rsidRDefault="00550917" w:rsidP="00EE670D">
      <w:pPr>
        <w:pStyle w:val="NoSpacing"/>
        <w:numPr>
          <w:ilvl w:val="0"/>
          <w:numId w:val="13"/>
        </w:numPr>
        <w:rPr>
          <w:sz w:val="20"/>
          <w:szCs w:val="20"/>
        </w:rPr>
      </w:pPr>
      <w:r w:rsidRPr="00EE670D">
        <w:rPr>
          <w:sz w:val="20"/>
          <w:szCs w:val="20"/>
        </w:rPr>
        <w:t>Google Page Speed Insights (Performance &amp; Speed Testing)</w:t>
      </w:r>
    </w:p>
    <w:p w:rsidR="00D75D18" w:rsidRPr="00EE670D" w:rsidRDefault="00550917" w:rsidP="00EE670D">
      <w:pPr>
        <w:pStyle w:val="NoSpacing"/>
        <w:numPr>
          <w:ilvl w:val="0"/>
          <w:numId w:val="13"/>
        </w:numPr>
        <w:rPr>
          <w:sz w:val="20"/>
          <w:szCs w:val="20"/>
        </w:rPr>
      </w:pPr>
      <w:r w:rsidRPr="00EE670D">
        <w:rPr>
          <w:sz w:val="20"/>
          <w:szCs w:val="20"/>
        </w:rPr>
        <w:t>PowerMapper (Website Mapping &amp; Usability Testing)</w:t>
      </w:r>
    </w:p>
    <w:p w:rsidR="00D75D18" w:rsidRPr="00EE670D" w:rsidRDefault="00550917" w:rsidP="00EE670D">
      <w:pPr>
        <w:pStyle w:val="NoSpacing"/>
        <w:numPr>
          <w:ilvl w:val="0"/>
          <w:numId w:val="13"/>
        </w:numPr>
        <w:rPr>
          <w:sz w:val="20"/>
          <w:szCs w:val="20"/>
        </w:rPr>
      </w:pPr>
      <w:r w:rsidRPr="00EE670D">
        <w:rPr>
          <w:sz w:val="20"/>
          <w:szCs w:val="20"/>
        </w:rPr>
        <w:t>SEO Site Checkup (SEO Analysis &amp; Optimization)</w:t>
      </w:r>
    </w:p>
    <w:p w:rsidR="00D75D18" w:rsidRPr="00EE670D" w:rsidRDefault="00550917" w:rsidP="00EE670D">
      <w:pPr>
        <w:pStyle w:val="NoSpacing"/>
        <w:numPr>
          <w:ilvl w:val="0"/>
          <w:numId w:val="13"/>
        </w:numPr>
        <w:rPr>
          <w:sz w:val="20"/>
          <w:szCs w:val="20"/>
        </w:rPr>
      </w:pPr>
      <w:r w:rsidRPr="00EE670D">
        <w:rPr>
          <w:sz w:val="20"/>
          <w:szCs w:val="20"/>
        </w:rPr>
        <w:t>CookieBot (Cookie Compliance &amp; Privacy Testing)</w:t>
      </w:r>
    </w:p>
    <w:p w:rsidR="00D75D18" w:rsidRPr="00EE670D" w:rsidRDefault="00550917" w:rsidP="00EE670D">
      <w:pPr>
        <w:pStyle w:val="NoSpacing"/>
        <w:numPr>
          <w:ilvl w:val="0"/>
          <w:numId w:val="13"/>
        </w:numPr>
        <w:rPr>
          <w:sz w:val="20"/>
          <w:szCs w:val="20"/>
        </w:rPr>
      </w:pPr>
      <w:r w:rsidRPr="00EE670D">
        <w:rPr>
          <w:sz w:val="20"/>
          <w:szCs w:val="20"/>
        </w:rPr>
        <w:t>Responsive Design Checker (Responsive Design Testing)</w:t>
      </w:r>
    </w:p>
    <w:p w:rsidR="00D75D18" w:rsidRPr="00EE670D" w:rsidRDefault="00550917" w:rsidP="00EE670D">
      <w:pPr>
        <w:pStyle w:val="NoSpacing"/>
        <w:numPr>
          <w:ilvl w:val="0"/>
          <w:numId w:val="13"/>
        </w:numPr>
        <w:rPr>
          <w:sz w:val="20"/>
          <w:szCs w:val="20"/>
        </w:rPr>
      </w:pPr>
      <w:r w:rsidRPr="00EE670D">
        <w:rPr>
          <w:sz w:val="20"/>
          <w:szCs w:val="20"/>
        </w:rPr>
        <w:t>Ready.mobi (Mobile Compatibility Testing)</w:t>
      </w:r>
    </w:p>
    <w:p w:rsidR="00D75D18" w:rsidRPr="00EE670D" w:rsidRDefault="00550917" w:rsidP="00EE670D">
      <w:pPr>
        <w:pStyle w:val="NoSpacing"/>
        <w:numPr>
          <w:ilvl w:val="0"/>
          <w:numId w:val="13"/>
        </w:numPr>
        <w:rPr>
          <w:sz w:val="20"/>
          <w:szCs w:val="20"/>
        </w:rPr>
      </w:pPr>
      <w:r w:rsidRPr="00EE670D">
        <w:rPr>
          <w:sz w:val="20"/>
          <w:szCs w:val="20"/>
        </w:rPr>
        <w:t>Check My Colours (Color Contrast &amp; Accessibility Testing)</w:t>
      </w:r>
    </w:p>
    <w:p w:rsidR="00D75D18" w:rsidRPr="00EE670D" w:rsidRDefault="00550917" w:rsidP="00EE670D">
      <w:pPr>
        <w:pStyle w:val="NoSpacing"/>
        <w:numPr>
          <w:ilvl w:val="0"/>
          <w:numId w:val="13"/>
        </w:numPr>
        <w:rPr>
          <w:sz w:val="20"/>
          <w:szCs w:val="20"/>
        </w:rPr>
      </w:pPr>
      <w:r w:rsidRPr="00EE670D">
        <w:rPr>
          <w:sz w:val="20"/>
          <w:szCs w:val="20"/>
        </w:rPr>
        <w:t>Sucuri SiteCheck (Security &amp; Malware Scanning)</w:t>
      </w:r>
    </w:p>
    <w:p w:rsidR="00D75D18" w:rsidRPr="00EE670D" w:rsidRDefault="00550917" w:rsidP="00EE670D">
      <w:pPr>
        <w:pStyle w:val="NoSpacing"/>
        <w:numPr>
          <w:ilvl w:val="0"/>
          <w:numId w:val="13"/>
        </w:numPr>
        <w:rPr>
          <w:sz w:val="20"/>
          <w:szCs w:val="20"/>
        </w:rPr>
      </w:pPr>
      <w:r w:rsidRPr="00EE670D">
        <w:rPr>
          <w:sz w:val="20"/>
          <w:szCs w:val="20"/>
        </w:rPr>
        <w:t>W3C Validator (HTML &amp; CSS Validation)</w:t>
      </w:r>
    </w:p>
    <w:p w:rsidR="00D75D18" w:rsidRPr="00EE670D" w:rsidRDefault="00550917" w:rsidP="00EE670D">
      <w:pPr>
        <w:pStyle w:val="NoSpacing"/>
        <w:numPr>
          <w:ilvl w:val="0"/>
          <w:numId w:val="13"/>
        </w:numPr>
        <w:rPr>
          <w:sz w:val="20"/>
          <w:szCs w:val="20"/>
        </w:rPr>
      </w:pPr>
      <w:r w:rsidRPr="00EE670D">
        <w:rPr>
          <w:sz w:val="20"/>
          <w:szCs w:val="20"/>
        </w:rPr>
        <w:t>Nibbler (Overall Website Quality Assessment)</w:t>
      </w:r>
    </w:p>
    <w:p w:rsidR="00D75D18" w:rsidRPr="00EE670D" w:rsidRDefault="00550917" w:rsidP="00EE670D">
      <w:pPr>
        <w:pStyle w:val="NoSpacing"/>
        <w:numPr>
          <w:ilvl w:val="0"/>
          <w:numId w:val="13"/>
        </w:numPr>
        <w:rPr>
          <w:sz w:val="20"/>
          <w:szCs w:val="20"/>
        </w:rPr>
      </w:pPr>
      <w:r w:rsidRPr="00EE670D">
        <w:rPr>
          <w:sz w:val="20"/>
          <w:szCs w:val="20"/>
        </w:rPr>
        <w:t>Norton Safe Web (Website Security &amp; Threat Analysis)</w:t>
      </w:r>
    </w:p>
    <w:p w:rsidR="00D75D18" w:rsidRPr="00EE670D" w:rsidRDefault="00550917" w:rsidP="00EE670D">
      <w:pPr>
        <w:pStyle w:val="NoSpacing"/>
        <w:numPr>
          <w:ilvl w:val="0"/>
          <w:numId w:val="13"/>
        </w:numPr>
        <w:rPr>
          <w:sz w:val="20"/>
          <w:szCs w:val="20"/>
        </w:rPr>
      </w:pPr>
      <w:r w:rsidRPr="00EE670D">
        <w:rPr>
          <w:sz w:val="20"/>
          <w:szCs w:val="20"/>
        </w:rPr>
        <w:t>GTmetrix (Website Performance &amp; Optimization Analysis)</w:t>
      </w:r>
    </w:p>
    <w:p w:rsidR="00D75D18" w:rsidRPr="00EE670D" w:rsidRDefault="00550917" w:rsidP="00EE670D">
      <w:pPr>
        <w:pStyle w:val="NoSpacing"/>
        <w:numPr>
          <w:ilvl w:val="0"/>
          <w:numId w:val="13"/>
        </w:numPr>
        <w:rPr>
          <w:sz w:val="20"/>
          <w:szCs w:val="20"/>
        </w:rPr>
      </w:pPr>
      <w:r w:rsidRPr="00EE670D">
        <w:rPr>
          <w:sz w:val="20"/>
          <w:szCs w:val="20"/>
        </w:rPr>
        <w:t>Lighthouse (Comprehensive Website Audit)</w:t>
      </w:r>
    </w:p>
    <w:p w:rsidR="00D75D18" w:rsidRPr="00EE670D" w:rsidRDefault="00550917" w:rsidP="00EE670D">
      <w:pPr>
        <w:pStyle w:val="NoSpacing"/>
        <w:numPr>
          <w:ilvl w:val="0"/>
          <w:numId w:val="13"/>
        </w:numPr>
        <w:rPr>
          <w:sz w:val="20"/>
          <w:szCs w:val="20"/>
        </w:rPr>
      </w:pPr>
      <w:r w:rsidRPr="00EE670D">
        <w:rPr>
          <w:sz w:val="20"/>
          <w:szCs w:val="20"/>
        </w:rPr>
        <w:t>ZAP (Zed Attack Proxy) (Security Testing &amp; Vulnerability Assessment)</w:t>
      </w:r>
    </w:p>
    <w:p w:rsidR="00D75D18" w:rsidRPr="00EE670D" w:rsidRDefault="00550917" w:rsidP="00EE670D">
      <w:pPr>
        <w:pStyle w:val="NoSpacing"/>
        <w:numPr>
          <w:ilvl w:val="0"/>
          <w:numId w:val="13"/>
        </w:numPr>
        <w:rPr>
          <w:sz w:val="20"/>
          <w:szCs w:val="20"/>
        </w:rPr>
      </w:pPr>
      <w:r w:rsidRPr="00EE670D">
        <w:rPr>
          <w:sz w:val="20"/>
          <w:szCs w:val="20"/>
        </w:rPr>
        <w:t>Pingdom (Website Monitoring &amp; Speed Testing)</w:t>
      </w:r>
    </w:p>
    <w:p w:rsidR="00D75D18" w:rsidRPr="00EE670D" w:rsidRDefault="00550917" w:rsidP="00EE670D">
      <w:pPr>
        <w:pStyle w:val="NoSpacing"/>
        <w:numPr>
          <w:ilvl w:val="0"/>
          <w:numId w:val="13"/>
        </w:numPr>
        <w:rPr>
          <w:sz w:val="20"/>
          <w:szCs w:val="20"/>
        </w:rPr>
      </w:pPr>
      <w:r w:rsidRPr="00EE670D">
        <w:rPr>
          <w:sz w:val="20"/>
          <w:szCs w:val="20"/>
        </w:rPr>
        <w:t>Sitechecker (SEO &amp; On-Page Optimization Testing)</w:t>
      </w:r>
    </w:p>
    <w:p w:rsidR="00D75D18" w:rsidRPr="00EE670D" w:rsidRDefault="00550917" w:rsidP="00EE670D">
      <w:pPr>
        <w:pStyle w:val="NoSpacing"/>
        <w:numPr>
          <w:ilvl w:val="0"/>
          <w:numId w:val="13"/>
        </w:numPr>
        <w:rPr>
          <w:sz w:val="20"/>
          <w:szCs w:val="20"/>
        </w:rPr>
      </w:pPr>
      <w:r w:rsidRPr="00EE670D">
        <w:rPr>
          <w:sz w:val="20"/>
          <w:szCs w:val="20"/>
        </w:rPr>
        <w:t>WebPageTest (Advanced Website Speed Testing &amp; Optimization)</w:t>
      </w:r>
    </w:p>
    <w:p w:rsidR="00D75D18" w:rsidRPr="00EE670D" w:rsidRDefault="00550917" w:rsidP="00EE670D">
      <w:pPr>
        <w:pStyle w:val="NoSpacing"/>
        <w:numPr>
          <w:ilvl w:val="0"/>
          <w:numId w:val="13"/>
        </w:numPr>
        <w:rPr>
          <w:sz w:val="20"/>
          <w:szCs w:val="20"/>
        </w:rPr>
      </w:pPr>
      <w:r w:rsidRPr="00EE670D">
        <w:rPr>
          <w:sz w:val="20"/>
          <w:szCs w:val="20"/>
        </w:rPr>
        <w:t>Broken Link Checker (Checking for Broken Links &amp; Redirect Issues)</w:t>
      </w:r>
    </w:p>
    <w:p w:rsidR="00D75D18" w:rsidRPr="00EE670D" w:rsidRDefault="00550917" w:rsidP="00EE670D">
      <w:pPr>
        <w:pStyle w:val="NoSpacing"/>
        <w:numPr>
          <w:ilvl w:val="0"/>
          <w:numId w:val="13"/>
        </w:numPr>
        <w:rPr>
          <w:sz w:val="20"/>
          <w:szCs w:val="20"/>
        </w:rPr>
      </w:pPr>
      <w:r w:rsidRPr="00EE670D">
        <w:rPr>
          <w:sz w:val="20"/>
          <w:szCs w:val="20"/>
        </w:rPr>
        <w:t>Google Mobile-Friendly Test (Mobile Responsiveness Evaluation)</w:t>
      </w:r>
    </w:p>
    <w:p w:rsidR="00D75D18" w:rsidRPr="00EE670D" w:rsidRDefault="00550917" w:rsidP="00EE670D">
      <w:pPr>
        <w:pStyle w:val="NoSpacing"/>
        <w:numPr>
          <w:ilvl w:val="0"/>
          <w:numId w:val="13"/>
        </w:numPr>
        <w:rPr>
          <w:sz w:val="20"/>
          <w:szCs w:val="20"/>
        </w:rPr>
      </w:pPr>
      <w:r w:rsidRPr="00EE670D">
        <w:rPr>
          <w:sz w:val="20"/>
          <w:szCs w:val="20"/>
        </w:rPr>
        <w:t>TestComplete (Automated UI Testing)</w:t>
      </w:r>
    </w:p>
    <w:p w:rsidR="00D75D18" w:rsidRPr="00EE670D" w:rsidRDefault="00550917" w:rsidP="00EE670D">
      <w:pPr>
        <w:pStyle w:val="NoSpacing"/>
        <w:numPr>
          <w:ilvl w:val="0"/>
          <w:numId w:val="13"/>
        </w:numPr>
        <w:rPr>
          <w:sz w:val="20"/>
          <w:szCs w:val="20"/>
        </w:rPr>
      </w:pPr>
      <w:r w:rsidRPr="00EE670D">
        <w:rPr>
          <w:sz w:val="20"/>
          <w:szCs w:val="20"/>
        </w:rPr>
        <w:t>JMeter (Load and Performance Testing)</w:t>
      </w:r>
    </w:p>
    <w:p w:rsidR="00D75D18" w:rsidRPr="00EE670D" w:rsidRDefault="00550917" w:rsidP="00EE670D">
      <w:pPr>
        <w:pStyle w:val="NoSpacing"/>
        <w:numPr>
          <w:ilvl w:val="0"/>
          <w:numId w:val="13"/>
        </w:numPr>
        <w:rPr>
          <w:sz w:val="20"/>
          <w:szCs w:val="20"/>
        </w:rPr>
      </w:pPr>
      <w:r w:rsidRPr="00EE670D">
        <w:rPr>
          <w:sz w:val="20"/>
          <w:szCs w:val="20"/>
        </w:rPr>
        <w:t>Pentsest(Security testing)</w:t>
      </w:r>
    </w:p>
    <w:p w:rsidR="00D75D18" w:rsidRPr="00EE670D" w:rsidRDefault="00550917" w:rsidP="00EE670D">
      <w:pPr>
        <w:pStyle w:val="Heading1"/>
      </w:pPr>
      <w:r w:rsidRPr="00EE670D">
        <w:rPr>
          <w:rStyle w:val="Strong"/>
          <w:b/>
          <w:bCs/>
        </w:rPr>
        <w:t>Some Initial Testing Results</w:t>
      </w:r>
    </w:p>
    <w:p w:rsidR="00D75D18" w:rsidRPr="005E6D0E" w:rsidRDefault="00EE670D" w:rsidP="005E6D0E">
      <w:pPr>
        <w:pStyle w:val="NormalWeb"/>
        <w:keepLines/>
        <w:spacing w:beforeAutospacing="0"/>
        <w:rPr>
          <w:sz w:val="20"/>
          <w:szCs w:val="20"/>
        </w:rPr>
      </w:pPr>
      <w:r>
        <w:rPr>
          <w:rStyle w:val="Strong"/>
          <w:sz w:val="20"/>
          <w:szCs w:val="20"/>
        </w:rPr>
        <w:tab/>
      </w:r>
      <w:r w:rsidR="00550917" w:rsidRPr="005E6D0E">
        <w:rPr>
          <w:rStyle w:val="Strong"/>
          <w:sz w:val="20"/>
          <w:szCs w:val="20"/>
        </w:rPr>
        <w:t>1) Safety and Security Testing</w:t>
      </w:r>
      <w:r w:rsidR="00550917" w:rsidRPr="005E6D0E">
        <w:rPr>
          <w:sz w:val="20"/>
          <w:szCs w:val="20"/>
        </w:rPr>
        <w:br/>
      </w:r>
      <w:r>
        <w:rPr>
          <w:rStyle w:val="Strong"/>
          <w:sz w:val="20"/>
          <w:szCs w:val="20"/>
        </w:rPr>
        <w:tab/>
      </w:r>
      <w:r>
        <w:rPr>
          <w:rStyle w:val="Strong"/>
          <w:sz w:val="20"/>
          <w:szCs w:val="20"/>
        </w:rPr>
        <w:tab/>
      </w:r>
      <w:r w:rsidR="00550917" w:rsidRPr="005E6D0E">
        <w:rPr>
          <w:rStyle w:val="Strong"/>
          <w:sz w:val="20"/>
          <w:szCs w:val="20"/>
        </w:rPr>
        <w:t>Tool used:</w:t>
      </w:r>
      <w:r w:rsidR="00550917" w:rsidRPr="005E6D0E">
        <w:rPr>
          <w:sz w:val="20"/>
          <w:szCs w:val="20"/>
        </w:rPr>
        <w:t xml:space="preserve"> </w:t>
      </w:r>
      <w:hyperlink r:id="rId9" w:tgtFrame="C:\Users\User\AppData\Local\Temp\_new" w:history="1">
        <w:r w:rsidR="00550917" w:rsidRPr="005E6D0E">
          <w:rPr>
            <w:rStyle w:val="Hyperlink"/>
            <w:sz w:val="20"/>
            <w:szCs w:val="20"/>
          </w:rPr>
          <w:t>Pentest-Tools Website Scanner</w:t>
        </w:r>
      </w:hyperlink>
    </w:p>
    <w:p w:rsidR="00EE670D" w:rsidRPr="001C69AD" w:rsidRDefault="001C69AD" w:rsidP="001C69AD">
      <w:pPr>
        <w:pStyle w:val="NoSpacing"/>
        <w:rPr>
          <w:sz w:val="20"/>
          <w:szCs w:val="20"/>
          <w:shd w:val="clear" w:color="auto" w:fill="FFFFFF"/>
        </w:rPr>
      </w:pPr>
      <w:r>
        <w:rPr>
          <w:shd w:val="clear" w:color="auto" w:fill="FFFFFF"/>
        </w:rPr>
        <w:tab/>
      </w:r>
      <w:r w:rsidR="00AD150E" w:rsidRPr="001C69AD">
        <w:rPr>
          <w:sz w:val="20"/>
          <w:szCs w:val="20"/>
          <w:shd w:val="clear" w:color="auto" w:fill="FFFFFF"/>
        </w:rPr>
        <w:t>A couple of minor security matters exist, for instance:</w:t>
      </w:r>
      <w:r w:rsidR="00AD150E" w:rsidRPr="001C69AD">
        <w:rPr>
          <w:sz w:val="20"/>
          <w:szCs w:val="20"/>
          <w:shd w:val="clear" w:color="auto" w:fill="FFFFFF"/>
        </w:rPr>
        <w:br/>
      </w:r>
      <w:r w:rsidR="00AD150E" w:rsidRPr="001C69AD">
        <w:rPr>
          <w:sz w:val="20"/>
          <w:szCs w:val="20"/>
          <w:shd w:val="clear" w:color="auto" w:fill="FFFFFF"/>
        </w:rPr>
        <w:tab/>
      </w:r>
      <w:r w:rsidRPr="001C69AD">
        <w:rPr>
          <w:sz w:val="20"/>
          <w:szCs w:val="20"/>
          <w:shd w:val="clear" w:color="auto" w:fill="FFFFFF"/>
        </w:rPr>
        <w:tab/>
      </w:r>
      <w:r w:rsidR="00AD150E" w:rsidRPr="001C69AD">
        <w:rPr>
          <w:sz w:val="20"/>
          <w:szCs w:val="20"/>
          <w:shd w:val="clear" w:color="auto" w:fill="FFFFFF"/>
        </w:rPr>
        <w:t>• HTTP options are active. This could show unneeded methods.</w:t>
      </w:r>
      <w:r w:rsidR="00AD150E" w:rsidRPr="001C69AD">
        <w:rPr>
          <w:sz w:val="20"/>
          <w:szCs w:val="20"/>
          <w:shd w:val="clear" w:color="auto" w:fill="FFFFFF"/>
        </w:rPr>
        <w:br/>
      </w:r>
      <w:r w:rsidR="00AD150E" w:rsidRPr="001C69AD">
        <w:rPr>
          <w:sz w:val="20"/>
          <w:szCs w:val="20"/>
          <w:shd w:val="clear" w:color="auto" w:fill="FFFFFF"/>
        </w:rPr>
        <w:tab/>
      </w:r>
      <w:r w:rsidRPr="001C69AD">
        <w:rPr>
          <w:sz w:val="20"/>
          <w:szCs w:val="20"/>
          <w:shd w:val="clear" w:color="auto" w:fill="FFFFFF"/>
        </w:rPr>
        <w:tab/>
      </w:r>
      <w:r w:rsidR="00AD150E" w:rsidRPr="001C69AD">
        <w:rPr>
          <w:sz w:val="20"/>
          <w:szCs w:val="20"/>
          <w:shd w:val="clear" w:color="auto" w:fill="FFFFFF"/>
        </w:rPr>
        <w:t>• A security.txt file lacks and this aids in telli</w:t>
      </w:r>
      <w:r w:rsidR="005E6D0E" w:rsidRPr="001C69AD">
        <w:rPr>
          <w:sz w:val="20"/>
          <w:szCs w:val="20"/>
          <w:shd w:val="clear" w:color="auto" w:fill="FFFFFF"/>
        </w:rPr>
        <w:t xml:space="preserve">ng security researchers of the </w:t>
      </w:r>
      <w:r>
        <w:rPr>
          <w:sz w:val="20"/>
          <w:szCs w:val="20"/>
          <w:shd w:val="clear" w:color="auto" w:fill="FFFFFF"/>
        </w:rPr>
        <w:tab/>
      </w:r>
      <w:r w:rsidR="00AD150E" w:rsidRPr="001C69AD">
        <w:rPr>
          <w:sz w:val="20"/>
          <w:szCs w:val="20"/>
          <w:shd w:val="clear" w:color="auto" w:fill="FFFFFF"/>
        </w:rPr>
        <w:t xml:space="preserve">appropriate </w:t>
      </w:r>
      <w:r>
        <w:rPr>
          <w:sz w:val="20"/>
          <w:szCs w:val="20"/>
          <w:shd w:val="clear" w:color="auto" w:fill="FFFFFF"/>
        </w:rPr>
        <w:t xml:space="preserve"> </w:t>
      </w:r>
      <w:r w:rsidR="00AD150E" w:rsidRPr="001C69AD">
        <w:rPr>
          <w:sz w:val="20"/>
          <w:szCs w:val="20"/>
          <w:shd w:val="clear" w:color="auto" w:fill="FFFFFF"/>
        </w:rPr>
        <w:t>ways to report problems.</w:t>
      </w:r>
      <w:r w:rsidR="00AD150E" w:rsidRPr="001C69AD">
        <w:rPr>
          <w:sz w:val="20"/>
          <w:szCs w:val="20"/>
          <w:shd w:val="clear" w:color="auto" w:fill="FFFFFF"/>
        </w:rPr>
        <w:br/>
      </w:r>
      <w:r w:rsidR="00AD150E" w:rsidRPr="001C69AD">
        <w:rPr>
          <w:sz w:val="20"/>
          <w:szCs w:val="20"/>
          <w:shd w:val="clear" w:color="auto" w:fill="FFFFFF"/>
        </w:rPr>
        <w:tab/>
      </w:r>
      <w:r w:rsidRPr="001C69AD">
        <w:rPr>
          <w:sz w:val="20"/>
          <w:szCs w:val="20"/>
          <w:shd w:val="clear" w:color="auto" w:fill="FFFFFF"/>
        </w:rPr>
        <w:tab/>
      </w:r>
      <w:r w:rsidR="00AD150E" w:rsidRPr="001C69AD">
        <w:rPr>
          <w:sz w:val="20"/>
          <w:szCs w:val="20"/>
          <w:shd w:val="clear" w:color="auto" w:fill="FFFFFF"/>
        </w:rPr>
        <w:t>• A robots.txt file, this file may lead the attackers find some hidden files.</w:t>
      </w:r>
    </w:p>
    <w:sectPr w:rsidR="00EE670D" w:rsidRPr="001C69A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07D3" w:rsidRDefault="000807D3">
      <w:pPr>
        <w:spacing w:line="240" w:lineRule="auto"/>
      </w:pPr>
      <w:r>
        <w:separator/>
      </w:r>
    </w:p>
  </w:endnote>
  <w:endnote w:type="continuationSeparator" w:id="0">
    <w:p w:rsidR="000807D3" w:rsidRDefault="000807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A2"/>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07D3" w:rsidRDefault="000807D3">
      <w:pPr>
        <w:spacing w:after="0"/>
      </w:pPr>
      <w:r>
        <w:separator/>
      </w:r>
    </w:p>
  </w:footnote>
  <w:footnote w:type="continuationSeparator" w:id="0">
    <w:p w:rsidR="000807D3" w:rsidRDefault="000807D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E573FDC"/>
    <w:multiLevelType w:val="hybridMultilevel"/>
    <w:tmpl w:val="52E8E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7C6B8A"/>
    <w:multiLevelType w:val="hybridMultilevel"/>
    <w:tmpl w:val="ABB852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35319D9"/>
    <w:multiLevelType w:val="multilevel"/>
    <w:tmpl w:val="135319D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17A41F57"/>
    <w:multiLevelType w:val="hybridMultilevel"/>
    <w:tmpl w:val="FD5675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AB0A7D"/>
    <w:multiLevelType w:val="hybridMultilevel"/>
    <w:tmpl w:val="00E800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FDC2671"/>
    <w:multiLevelType w:val="hybridMultilevel"/>
    <w:tmpl w:val="F560E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31735B"/>
    <w:multiLevelType w:val="hybridMultilevel"/>
    <w:tmpl w:val="9AF04E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7"/>
  </w:num>
  <w:num w:numId="10">
    <w:abstractNumId w:val="12"/>
  </w:num>
  <w:num w:numId="11">
    <w:abstractNumId w:val="9"/>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5E7"/>
    <w:rsid w:val="00034616"/>
    <w:rsid w:val="0006063C"/>
    <w:rsid w:val="00073A1F"/>
    <w:rsid w:val="000807D3"/>
    <w:rsid w:val="000A59CF"/>
    <w:rsid w:val="000A6BB3"/>
    <w:rsid w:val="000D03DD"/>
    <w:rsid w:val="0015074B"/>
    <w:rsid w:val="001C69AD"/>
    <w:rsid w:val="0029639D"/>
    <w:rsid w:val="00326F90"/>
    <w:rsid w:val="003710AE"/>
    <w:rsid w:val="00442CE0"/>
    <w:rsid w:val="004853EC"/>
    <w:rsid w:val="004A0165"/>
    <w:rsid w:val="004A15D4"/>
    <w:rsid w:val="00550917"/>
    <w:rsid w:val="005E6D0E"/>
    <w:rsid w:val="007C49FD"/>
    <w:rsid w:val="008411EA"/>
    <w:rsid w:val="00877892"/>
    <w:rsid w:val="00886E1B"/>
    <w:rsid w:val="00987EB7"/>
    <w:rsid w:val="009D6A90"/>
    <w:rsid w:val="009E6599"/>
    <w:rsid w:val="00A208B3"/>
    <w:rsid w:val="00A65434"/>
    <w:rsid w:val="00AA1D8D"/>
    <w:rsid w:val="00AD150E"/>
    <w:rsid w:val="00AD26DB"/>
    <w:rsid w:val="00B47730"/>
    <w:rsid w:val="00BB1EE2"/>
    <w:rsid w:val="00C8076D"/>
    <w:rsid w:val="00C923E8"/>
    <w:rsid w:val="00CB0664"/>
    <w:rsid w:val="00CF5563"/>
    <w:rsid w:val="00D035A6"/>
    <w:rsid w:val="00D268F4"/>
    <w:rsid w:val="00D75D18"/>
    <w:rsid w:val="00DA05FD"/>
    <w:rsid w:val="00EE670D"/>
    <w:rsid w:val="00EF77A3"/>
    <w:rsid w:val="00FC693F"/>
    <w:rsid w:val="204707F0"/>
    <w:rsid w:val="32C65454"/>
    <w:rsid w:val="522C661E"/>
    <w:rsid w:val="5F7D7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16234D9-8216-4E1B-9056-70907EAED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entest-tools.com/website-vulnerability-scanning/website-sc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17A25-A993-4E98-828F-C65C4B9A5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5</cp:revision>
  <dcterms:created xsi:type="dcterms:W3CDTF">2025-03-20T17:55:00Z</dcterms:created>
  <dcterms:modified xsi:type="dcterms:W3CDTF">2025-03-20T18:51:00Z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ED7542D0C7D44EF4A1F858839840C981_12</vt:lpwstr>
  </property>
  <property fmtid="{D5CDD505-2E9C-101B-9397-08002B2CF9AE}" pid="4" name="GrammarlyDocumentId">
    <vt:lpwstr>61373ee386fe6155995b08c16a3a582e103913351f9e1b0f3f0ffc3e1b24e656</vt:lpwstr>
  </property>
</Properties>
</file>